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66AD1">
      <w:pPr>
        <w:jc w:val="center"/>
      </w:pPr>
      <w:r>
        <w:rPr>
          <w:b/>
          <w:sz w:val="28"/>
        </w:rPr>
        <w:t>PBL SEM - I PROJECT ABSTRACT</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3528"/>
        <w:gridCol w:w="3528"/>
      </w:tblGrid>
      <w:tr w14:paraId="7F11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27CAAFF">
            <w:pPr>
              <w:spacing w:after="0" w:line="240" w:lineRule="auto"/>
            </w:pPr>
            <w:r>
              <w:rPr>
                <w:b/>
                <w:sz w:val="20"/>
              </w:rPr>
              <w:t>Department</w:t>
            </w:r>
          </w:p>
        </w:tc>
        <w:tc>
          <w:tcPr>
            <w:tcW w:w="7056" w:type="dxa"/>
            <w:gridSpan w:val="2"/>
            <w:vAlign w:val="center"/>
          </w:tcPr>
          <w:p w14:paraId="23B8AEA9">
            <w:pPr>
              <w:spacing w:after="0" w:line="240" w:lineRule="auto"/>
            </w:pPr>
            <w:r>
              <w:rPr>
                <w:sz w:val="20"/>
              </w:rPr>
              <w:t>FED</w:t>
            </w:r>
          </w:p>
        </w:tc>
      </w:tr>
      <w:tr w14:paraId="42D7F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8E228ED">
            <w:pPr>
              <w:spacing w:after="0" w:line="240" w:lineRule="auto"/>
            </w:pPr>
            <w:r>
              <w:rPr>
                <w:b/>
                <w:sz w:val="20"/>
              </w:rPr>
              <w:t>Subject</w:t>
            </w:r>
          </w:p>
        </w:tc>
        <w:tc>
          <w:tcPr>
            <w:tcW w:w="7056" w:type="dxa"/>
            <w:gridSpan w:val="2"/>
            <w:vAlign w:val="center"/>
          </w:tcPr>
          <w:p w14:paraId="7748E722">
            <w:pPr>
              <w:spacing w:after="0" w:line="240" w:lineRule="auto"/>
            </w:pPr>
            <w:r>
              <w:rPr>
                <w:sz w:val="20"/>
              </w:rPr>
              <w:t>PSPJ (Problem Solving Using Java)</w:t>
            </w:r>
          </w:p>
        </w:tc>
      </w:tr>
      <w:tr w14:paraId="53F5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249E4B6">
            <w:pPr>
              <w:spacing w:after="0" w:line="240" w:lineRule="auto"/>
            </w:pPr>
            <w:r>
              <w:rPr>
                <w:b/>
                <w:sz w:val="20"/>
              </w:rPr>
              <w:t>Academic Year</w:t>
            </w:r>
          </w:p>
        </w:tc>
        <w:tc>
          <w:tcPr>
            <w:tcW w:w="7056" w:type="dxa"/>
            <w:gridSpan w:val="2"/>
            <w:vAlign w:val="center"/>
          </w:tcPr>
          <w:p w14:paraId="17D7FC47">
            <w:pPr>
              <w:spacing w:after="0" w:line="240" w:lineRule="auto"/>
            </w:pPr>
            <w:r>
              <w:rPr>
                <w:sz w:val="20"/>
              </w:rPr>
              <w:t>I-I Semester (2026-27)</w:t>
            </w:r>
          </w:p>
        </w:tc>
      </w:tr>
      <w:tr w14:paraId="5240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AD7A2D8">
            <w:pPr>
              <w:spacing w:after="0" w:line="240" w:lineRule="auto"/>
            </w:pPr>
            <w:r>
              <w:rPr>
                <w:b/>
                <w:sz w:val="20"/>
              </w:rPr>
              <w:t>Faculty Name</w:t>
            </w:r>
          </w:p>
        </w:tc>
        <w:tc>
          <w:tcPr>
            <w:tcW w:w="7056" w:type="dxa"/>
            <w:gridSpan w:val="2"/>
            <w:vAlign w:val="center"/>
          </w:tcPr>
          <w:p w14:paraId="5D8F01AC">
            <w:pPr>
              <w:spacing w:after="0" w:line="240" w:lineRule="auto"/>
              <w:rPr>
                <w:sz w:val="20"/>
                <w:szCs w:val="20"/>
              </w:rPr>
            </w:pPr>
            <w:r>
              <w:rPr>
                <w:sz w:val="20"/>
                <w:szCs w:val="20"/>
              </w:rPr>
              <w:t>Dr. K. Sreeram Murthy</w:t>
            </w:r>
          </w:p>
        </w:tc>
      </w:tr>
      <w:tr w14:paraId="444B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E8F6C2C">
            <w:pPr>
              <w:spacing w:after="0" w:line="240" w:lineRule="auto"/>
            </w:pPr>
            <w:r>
              <w:rPr>
                <w:b/>
                <w:sz w:val="20"/>
              </w:rPr>
              <w:t>Student Name</w:t>
            </w:r>
          </w:p>
        </w:tc>
        <w:tc>
          <w:tcPr>
            <w:tcW w:w="3528" w:type="dxa"/>
            <w:vAlign w:val="center"/>
          </w:tcPr>
          <w:p w14:paraId="5F35C221">
            <w:pPr>
              <w:spacing w:after="0" w:line="240" w:lineRule="auto"/>
              <w:rPr>
                <w:lang w:val="en-IN"/>
              </w:rPr>
            </w:pPr>
            <w:r>
              <w:rPr>
                <w:lang w:val="en-IN"/>
              </w:rPr>
              <w:t>YELLAMALA DEVI HARSHINI</w:t>
            </w:r>
          </w:p>
        </w:tc>
        <w:tc>
          <w:tcPr>
            <w:tcW w:w="3528" w:type="dxa"/>
            <w:vAlign w:val="center"/>
          </w:tcPr>
          <w:p w14:paraId="2C65466E">
            <w:pPr>
              <w:spacing w:after="0" w:line="240" w:lineRule="auto"/>
            </w:pPr>
            <w:r>
              <w:t>KROVIDI PRAVALIKA</w:t>
            </w:r>
          </w:p>
        </w:tc>
      </w:tr>
      <w:tr w14:paraId="63AF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5453374">
            <w:pPr>
              <w:spacing w:after="0" w:line="240" w:lineRule="auto"/>
            </w:pPr>
            <w:r>
              <w:rPr>
                <w:b/>
                <w:sz w:val="20"/>
              </w:rPr>
              <w:t>Roll Number</w:t>
            </w:r>
          </w:p>
        </w:tc>
        <w:tc>
          <w:tcPr>
            <w:tcW w:w="3528" w:type="dxa"/>
            <w:vAlign w:val="center"/>
          </w:tcPr>
          <w:p w14:paraId="6AD3BA5C">
            <w:pPr>
              <w:spacing w:after="0" w:line="240" w:lineRule="auto"/>
              <w:rPr>
                <w:lang w:val="en-IN"/>
              </w:rPr>
            </w:pPr>
            <w:r>
              <w:rPr>
                <w:sz w:val="20"/>
              </w:rPr>
              <w:t>26200</w:t>
            </w:r>
            <w:r>
              <w:rPr>
                <w:sz w:val="20"/>
                <w:lang w:val="en-IN"/>
              </w:rPr>
              <w:t>3</w:t>
            </w:r>
            <w:r>
              <w:rPr>
                <w:sz w:val="20"/>
              </w:rPr>
              <w:t>0512</w:t>
            </w:r>
          </w:p>
        </w:tc>
        <w:tc>
          <w:tcPr>
            <w:tcW w:w="3528" w:type="dxa"/>
            <w:vAlign w:val="center"/>
          </w:tcPr>
          <w:p w14:paraId="57A157BA">
            <w:pPr>
              <w:spacing w:after="0" w:line="240" w:lineRule="auto"/>
              <w:rPr>
                <w:sz w:val="20"/>
                <w:szCs w:val="20"/>
                <w:lang w:val="en-IN"/>
              </w:rPr>
            </w:pPr>
            <w:r>
              <w:rPr>
                <w:sz w:val="20"/>
                <w:szCs w:val="20"/>
                <w:lang w:val="en-IN"/>
              </w:rPr>
              <w:t>2620030186</w:t>
            </w:r>
          </w:p>
        </w:tc>
      </w:tr>
      <w:tr w14:paraId="35A2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A3FFB0E">
            <w:pPr>
              <w:spacing w:after="0" w:line="240" w:lineRule="auto"/>
              <w:rPr>
                <w:b/>
                <w:sz w:val="20"/>
              </w:rPr>
            </w:pPr>
            <w:r>
              <w:rPr>
                <w:b/>
                <w:sz w:val="20"/>
              </w:rPr>
              <w:t>Contact Number</w:t>
            </w:r>
          </w:p>
        </w:tc>
        <w:tc>
          <w:tcPr>
            <w:tcW w:w="3528" w:type="dxa"/>
            <w:vAlign w:val="center"/>
          </w:tcPr>
          <w:p w14:paraId="638F2512">
            <w:pPr>
              <w:spacing w:after="0" w:line="240" w:lineRule="auto"/>
              <w:rPr>
                <w:sz w:val="20"/>
                <w:lang w:val="en-IN"/>
              </w:rPr>
            </w:pPr>
            <w:r>
              <w:rPr>
                <w:sz w:val="20"/>
                <w:lang w:val="en-IN"/>
              </w:rPr>
              <w:t>8309910320</w:t>
            </w:r>
          </w:p>
        </w:tc>
        <w:tc>
          <w:tcPr>
            <w:tcW w:w="3528" w:type="dxa"/>
            <w:vAlign w:val="center"/>
          </w:tcPr>
          <w:p w14:paraId="058E0D57">
            <w:pPr>
              <w:spacing w:after="0" w:line="240" w:lineRule="auto"/>
              <w:rPr>
                <w:sz w:val="20"/>
                <w:szCs w:val="20"/>
              </w:rPr>
            </w:pPr>
            <w:r>
              <w:rPr>
                <w:sz w:val="20"/>
                <w:szCs w:val="20"/>
              </w:rPr>
              <w:t>9177149966</w:t>
            </w:r>
          </w:p>
        </w:tc>
      </w:tr>
      <w:tr w14:paraId="5DE6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75635BF">
            <w:pPr>
              <w:spacing w:after="0" w:line="240" w:lineRule="auto"/>
            </w:pPr>
            <w:r>
              <w:rPr>
                <w:b/>
                <w:sz w:val="20"/>
              </w:rPr>
              <w:t>Branch</w:t>
            </w:r>
          </w:p>
        </w:tc>
        <w:tc>
          <w:tcPr>
            <w:tcW w:w="3528" w:type="dxa"/>
            <w:vAlign w:val="center"/>
          </w:tcPr>
          <w:p w14:paraId="0158B1B0">
            <w:pPr>
              <w:spacing w:after="0" w:line="240" w:lineRule="auto"/>
            </w:pPr>
            <w:r>
              <w:rPr>
                <w:sz w:val="20"/>
                <w:lang w:val="en-IN"/>
              </w:rPr>
              <w:t>CSE</w:t>
            </w:r>
            <w:r>
              <w:rPr>
                <w:sz w:val="20"/>
              </w:rPr>
              <w:t>-Section 15</w:t>
            </w:r>
          </w:p>
        </w:tc>
        <w:tc>
          <w:tcPr>
            <w:tcW w:w="3528" w:type="dxa"/>
            <w:vAlign w:val="center"/>
          </w:tcPr>
          <w:p w14:paraId="42A5637C">
            <w:pPr>
              <w:spacing w:after="0" w:line="240" w:lineRule="auto"/>
              <w:rPr>
                <w:sz w:val="20"/>
                <w:szCs w:val="20"/>
              </w:rPr>
            </w:pPr>
            <w:r>
              <w:rPr>
                <w:sz w:val="20"/>
                <w:szCs w:val="20"/>
              </w:rPr>
              <w:t>CSE Section 15</w:t>
            </w:r>
          </w:p>
        </w:tc>
      </w:tr>
      <w:tr w14:paraId="3D3A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C388314">
            <w:pPr>
              <w:spacing w:after="0" w:line="240" w:lineRule="auto"/>
            </w:pPr>
            <w:r>
              <w:rPr>
                <w:b/>
                <w:sz w:val="20"/>
              </w:rPr>
              <w:t>Course Outcome</w:t>
            </w:r>
          </w:p>
        </w:tc>
        <w:tc>
          <w:tcPr>
            <w:tcW w:w="7056" w:type="dxa"/>
            <w:gridSpan w:val="2"/>
            <w:vAlign w:val="center"/>
          </w:tcPr>
          <w:p w14:paraId="4F099232">
            <w:pPr>
              <w:spacing w:after="0" w:line="240" w:lineRule="auto"/>
            </w:pPr>
          </w:p>
        </w:tc>
      </w:tr>
    </w:tbl>
    <w:tbl>
      <w:tblPr>
        <w:tblStyle w:val="12"/>
        <w:tblpPr w:leftFromText="180" w:rightFromText="180" w:vertAnchor="text" w:horzAnchor="margin" w:tblpY="27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8"/>
        <w:gridCol w:w="5670"/>
        <w:gridCol w:w="2844"/>
      </w:tblGrid>
      <w:tr w14:paraId="3FC9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tcPr>
          <w:p w14:paraId="06527512">
            <w:pPr>
              <w:spacing w:after="0" w:line="240" w:lineRule="auto"/>
              <w:rPr>
                <w:b/>
                <w:bCs/>
              </w:rPr>
            </w:pPr>
            <w:r>
              <w:rPr>
                <w:b/>
                <w:bCs/>
              </w:rPr>
              <w:t>Project Area</w:t>
            </w:r>
          </w:p>
        </w:tc>
        <w:tc>
          <w:tcPr>
            <w:tcW w:w="5670" w:type="dxa"/>
          </w:tcPr>
          <w:p w14:paraId="2461E42B">
            <w:pPr>
              <w:spacing w:after="0" w:line="240" w:lineRule="auto"/>
              <w:rPr>
                <w:b/>
                <w:bCs/>
              </w:rPr>
            </w:pPr>
            <w:r>
              <w:rPr>
                <w:b/>
                <w:bCs/>
              </w:rPr>
              <w:t>Project Title</w:t>
            </w:r>
          </w:p>
        </w:tc>
        <w:tc>
          <w:tcPr>
            <w:tcW w:w="2844" w:type="dxa"/>
          </w:tcPr>
          <w:p w14:paraId="5A7B1B0A">
            <w:pPr>
              <w:spacing w:after="0" w:line="240" w:lineRule="auto"/>
              <w:rPr>
                <w:b/>
                <w:bCs/>
              </w:rPr>
            </w:pPr>
            <w:r>
              <w:rPr>
                <w:b/>
                <w:bCs/>
              </w:rPr>
              <w:t>Project Number</w:t>
            </w:r>
          </w:p>
        </w:tc>
      </w:tr>
      <w:tr w14:paraId="3515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tcPr>
          <w:p w14:paraId="2389F6FA">
            <w:pPr>
              <w:spacing w:after="0" w:line="240" w:lineRule="auto"/>
              <w:rPr>
                <w:b/>
                <w:bCs/>
              </w:rPr>
            </w:pPr>
            <w:r>
              <w:rPr>
                <w:b/>
                <w:bCs/>
              </w:rPr>
              <w:t xml:space="preserve">Student Council Election </w:t>
            </w:r>
          </w:p>
        </w:tc>
        <w:tc>
          <w:tcPr>
            <w:tcW w:w="5670" w:type="dxa"/>
          </w:tcPr>
          <w:p w14:paraId="35EF1900">
            <w:pPr>
              <w:spacing w:after="0" w:line="240" w:lineRule="auto"/>
              <w:rPr>
                <w:color w:val="000000"/>
              </w:rPr>
            </w:pPr>
            <w:r>
              <w:rPr>
                <w:color w:val="000000"/>
              </w:rPr>
              <w:t xml:space="preserve"> Student-Council Election Tally System</w:t>
            </w:r>
          </w:p>
          <w:p w14:paraId="7ED48CF0">
            <w:pPr>
              <w:spacing w:after="0" w:line="240" w:lineRule="auto"/>
            </w:pPr>
          </w:p>
        </w:tc>
        <w:tc>
          <w:tcPr>
            <w:tcW w:w="2844" w:type="dxa"/>
          </w:tcPr>
          <w:p w14:paraId="3B2FD543">
            <w:pPr>
              <w:spacing w:after="0" w:line="240" w:lineRule="auto"/>
              <w:rPr>
                <w:rFonts w:hint="default"/>
                <w:b/>
                <w:bCs/>
                <w:lang w:val="en-IN"/>
              </w:rPr>
            </w:pPr>
            <w:r>
              <w:rPr>
                <w:b/>
                <w:bCs/>
                <w:lang w:val="en-IN"/>
              </w:rPr>
              <w:t>2</w:t>
            </w:r>
            <w:r>
              <w:rPr>
                <w:rFonts w:hint="default"/>
                <w:b/>
                <w:bCs/>
                <w:lang w:val="en-IN"/>
              </w:rPr>
              <w:t>1</w:t>
            </w:r>
            <w:bookmarkStart w:id="0" w:name="_GoBack"/>
            <w:bookmarkEnd w:id="0"/>
          </w:p>
        </w:tc>
      </w:tr>
    </w:tbl>
    <w:p w14:paraId="0DEEB1A9">
      <w:pPr>
        <w:rPr>
          <w:b/>
          <w:bCs/>
        </w:rPr>
      </w:pPr>
    </w:p>
    <w:p w14:paraId="192251A0">
      <w:pPr>
        <w:rPr>
          <w:b/>
          <w:bCs/>
        </w:rPr>
      </w:pPr>
      <w:r>
        <w:rPr>
          <w:b/>
          <w:bCs/>
        </w:rPr>
        <mc:AlternateContent>
          <mc:Choice Requires="wps">
            <w:drawing>
              <wp:anchor distT="45720" distB="45720" distL="114300" distR="114300" simplePos="0" relativeHeight="251659264" behindDoc="0" locked="0" layoutInCell="1" allowOverlap="1">
                <wp:simplePos x="0" y="0"/>
                <wp:positionH relativeFrom="column">
                  <wp:posOffset>60960</wp:posOffset>
                </wp:positionH>
                <wp:positionV relativeFrom="paragraph">
                  <wp:posOffset>874395</wp:posOffset>
                </wp:positionV>
                <wp:extent cx="6408420" cy="3665220"/>
                <wp:effectExtent l="0" t="0" r="0" b="0"/>
                <wp:wrapSquare wrapText="bothSides"/>
                <wp:docPr id="13" name="文本框 13"/>
                <wp:cNvGraphicFramePr/>
                <a:graphic xmlns:a="http://schemas.openxmlformats.org/drawingml/2006/main">
                  <a:graphicData uri="http://schemas.microsoft.com/office/word/2010/wordprocessingShape">
                    <wps:wsp>
                      <wps:cNvSpPr/>
                      <wps:spPr>
                        <a:xfrm>
                          <a:off x="0" y="0"/>
                          <a:ext cx="6408420" cy="3665220"/>
                        </a:xfrm>
                        <a:prstGeom prst="rect">
                          <a:avLst/>
                        </a:prstGeom>
                        <a:solidFill>
                          <a:srgbClr val="FFFFFF"/>
                        </a:solidFill>
                        <a:ln w="9525" cap="flat" cmpd="sng">
                          <a:solidFill>
                            <a:srgbClr val="000000"/>
                          </a:solidFill>
                          <a:prstDash val="solid"/>
                          <a:miter/>
                        </a:ln>
                      </wps:spPr>
                      <wps:txbx>
                        <w:txbxContent>
                          <w:p w14:paraId="57877E57">
                            <w:r>
                              <w:rPr>
                                <w:b/>
                                <w:bCs/>
                              </w:rPr>
                              <w:t>Project Abstract/Statement</w:t>
                            </w:r>
                            <w:r>
                              <w:t>:</w:t>
                            </w:r>
                          </w:p>
                          <w:p w14:paraId="0406A2DB">
                            <w:r>
                              <w:t>The Student Council Election Tally system is a Java-based application designed to automate the counting of votes for a student council election. The system helps in managing candidate details, recording votes, and calculating the final tally for each candidate in a simple and efficient way.</w:t>
                            </w:r>
                          </w:p>
                          <w:p w14:paraId="0DA25778">
                            <w:r>
                              <w:t>Users can input the list of candidates and the votes cast by students. The application validates the input, stores the data in arrays or files, and processes it to compute the total votes received by each candidate. It then displays the results in a clear and organized format, showing the winner and the vote count for all candidates.</w:t>
                            </w:r>
                          </w:p>
                          <w:p w14:paraId="28025B01">
                            <w:r>
                              <w:t>By using Java programming concepts such as classes and objects, arrays, file handling, loops, and conditional statements, the project ensures accurate and error-free tallying of votes. This system can be a useful tool for educational institutions to conduct fair and transparent student council elections.</w:t>
                            </w:r>
                          </w:p>
                        </w:txbxContent>
                      </wps:txbx>
                      <wps:bodyPr vert="horz" wrap="square" lIns="91440" tIns="45720" rIns="91440" bIns="45720" anchor="t" anchorCtr="0">
                        <a:noAutofit/>
                      </wps:bodyPr>
                    </wps:wsp>
                  </a:graphicData>
                </a:graphic>
              </wp:anchor>
            </w:drawing>
          </mc:Choice>
          <mc:Fallback>
            <w:pict>
              <v:rect id="文本框 13" o:spid="_x0000_s1026" o:spt="1" style="position:absolute;left:0pt;margin-left:4.8pt;margin-top:68.85pt;height:288.6pt;width:504.6pt;mso-wrap-distance-bottom:3.6pt;mso-wrap-distance-left:9pt;mso-wrap-distance-right:9pt;mso-wrap-distance-top:3.6pt;z-index:251659264;mso-width-relative:page;mso-height-relative:page;" fillcolor="#FFFFFF" filled="t" stroked="t" coordsize="21600,21600" o:gfxdata="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PAeX5&#10;2AAAAAoBAAAPAAAAAAAAAAEAIAAAACIAAABkcnMvZG93bnJldi54bWxQSwECFAAUAAAACACHTuJA&#10;L5lYxSECAABQBAAADgAAAAAAAAABACAAAAAnAQAAZHJzL2Uyb0RvYy54bWxQSwUGAAAAAAYABgBZ&#10;AQAAugUAAAAA&#10;">
                <v:fill on="t" focussize="0,0"/>
                <v:stroke color="#000000" joinstyle="miter"/>
                <v:imagedata o:title=""/>
                <o:lock v:ext="edit" aspectratio="f"/>
                <v:textbox>
                  <w:txbxContent>
                    <w:p w14:paraId="57877E57">
                      <w:r>
                        <w:rPr>
                          <w:b/>
                          <w:bCs/>
                        </w:rPr>
                        <w:t>Project Abstract/Statement</w:t>
                      </w:r>
                      <w:r>
                        <w:t>:</w:t>
                      </w:r>
                    </w:p>
                    <w:p w14:paraId="0406A2DB">
                      <w:r>
                        <w:t>The Student Council Election Tally system is a Java-based application designed to automate the counting of votes for a student council election. The system helps in managing candidate details, recording votes, and calculating the final tally for each candidate in a simple and efficient way.</w:t>
                      </w:r>
                    </w:p>
                    <w:p w14:paraId="0DA25778">
                      <w:r>
                        <w:t>Users can input the list of candidates and the votes cast by students. The application validates the input, stores the data in arrays or files, and processes it to compute the total votes received by each candidate. It then displays the results in a clear and organized format, showing the winner and the vote count for all candidates.</w:t>
                      </w:r>
                    </w:p>
                    <w:p w14:paraId="28025B01">
                      <w:r>
                        <w:t>By using Java programming concepts such as classes and objects, arrays, file handling, loops, and conditional statements, the project ensures accurate and error-free tallying of votes. This system can be a useful tool for educational institutions to conduct fair and transparent student council elections.</w:t>
                      </w:r>
                    </w:p>
                  </w:txbxContent>
                </v:textbox>
                <w10:wrap type="square"/>
              </v:rect>
            </w:pict>
          </mc:Fallback>
        </mc:AlternateContent>
      </w:r>
      <w:r>
        <w:rPr>
          <w:b/>
          <w:bCs/>
          <w:u w:val="single"/>
        </w:rPr>
        <w:t>Keywords: Student Council Election, Voting, Tally, Java, Arrays, File Handling, Result Calculation.</w:t>
      </w:r>
    </w:p>
    <w:p w14:paraId="54A22790">
      <w:pPr>
        <w:jc w:val="center"/>
        <w:rPr>
          <w:sz w:val="26"/>
          <w:szCs w:val="26"/>
        </w:rPr>
      </w:pPr>
    </w:p>
    <w:sectPr>
      <w:headerReference r:id="rId5" w:type="default"/>
      <w:footerReference r:id="rId6" w:type="default"/>
      <w:pgSz w:w="12240" w:h="15840"/>
      <w:pgMar w:top="648"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B3BDD">
    <w:pPr>
      <w:pStyle w:val="18"/>
      <w:rPr>
        <w:sz w:val="18"/>
        <w:szCs w:val="18"/>
      </w:rPr>
    </w:pPr>
    <w:r>
      <w:rPr>
        <w:sz w:val="18"/>
        <w:szCs w:val="18"/>
      </w:rPr>
      <mc:AlternateContent>
        <mc:Choice Requires="wps">
          <w:drawing>
            <wp:anchor distT="0" distB="0" distL="113665" distR="113665" simplePos="0" relativeHeight="251659264" behindDoc="0" locked="0" layoutInCell="1" allowOverlap="1">
              <wp:simplePos x="0" y="0"/>
              <wp:positionH relativeFrom="column">
                <wp:posOffset>1820545</wp:posOffset>
              </wp:positionH>
              <wp:positionV relativeFrom="paragraph">
                <wp:posOffset>30480</wp:posOffset>
              </wp:positionV>
              <wp:extent cx="3656330" cy="357505"/>
              <wp:effectExtent l="0" t="0" r="0" b="0"/>
              <wp:wrapNone/>
              <wp:docPr id="4" name="文本框 4"/>
              <wp:cNvGraphicFramePr/>
              <a:graphic xmlns:a="http://schemas.openxmlformats.org/drawingml/2006/main">
                <a:graphicData uri="http://schemas.microsoft.com/office/word/2010/wordprocessingShape">
                  <wps:wsp>
                    <wps:cNvSpPr/>
                    <wps:spPr>
                      <a:xfrm>
                        <a:off x="0" y="0"/>
                        <a:ext cx="3656329" cy="357505"/>
                      </a:xfrm>
                      <a:prstGeom prst="rect">
                        <a:avLst/>
                      </a:prstGeom>
                      <a:solidFill>
                        <a:srgbClr val="FFFFFF"/>
                      </a:solidFill>
                      <a:ln w="6350" cap="flat" cmpd="sng">
                        <a:noFill/>
                        <a:prstDash val="solid"/>
                        <a:round/>
                      </a:ln>
                    </wps:spPr>
                    <wps:txbx>
                      <w:txbxContent>
                        <w:p w14:paraId="3A71309D">
                          <w:pPr>
                            <w:rPr>
                              <w:sz w:val="18"/>
                              <w:szCs w:val="18"/>
                            </w:rPr>
                          </w:pPr>
                          <w:r>
                            <w:rPr>
                              <w:sz w:val="18"/>
                              <w:szCs w:val="18"/>
                            </w:rPr>
                            <w:t>Student-Council Election Tally System</w:t>
                          </w:r>
                        </w:p>
                        <w:p w14:paraId="364B8BDA">
                          <w:pPr>
                            <w:rPr>
                              <w:sz w:val="18"/>
                              <w:szCs w:val="18"/>
                            </w:rPr>
                          </w:pPr>
                        </w:p>
                      </w:txbxContent>
                    </wps:txbx>
                    <wps:bodyPr vert="horz" wrap="square" lIns="91440" tIns="45720" rIns="91440" bIns="45720" anchor="t" anchorCtr="0">
                      <a:noAutofit/>
                    </wps:bodyPr>
                  </wps:wsp>
                </a:graphicData>
              </a:graphic>
            </wp:anchor>
          </w:drawing>
        </mc:Choice>
        <mc:Fallback>
          <w:pict>
            <v:rect id="文本框 4" o:spid="_x0000_s1026" o:spt="1" style="position:absolute;left:0pt;margin-left:143.35pt;margin-top:2.4pt;height:28.15pt;width:287.9pt;z-index:251659264;mso-width-relative:page;mso-height-relative:page;" fillcolor="#FFFFFF" filled="t" stroked="f" coordsize="21600,21600" o:gfxdata="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sN09nVAAAACAEAAA8A&#10;AAAAAAAAAQAgAAAAIgAAAGRycy9kb3ducmV2LnhtbFBLAQIUABQAAAAIAIdO4kBg1w1RGgIAACQE&#10;AAAOAAAAAAAAAAEAIAAAACQBAABkcnMvZTJvRG9jLnhtbFBLBQYAAAAABgAGAFkBAACwBQAAAAA=&#10;">
              <v:fill on="t" focussize="0,0"/>
              <v:stroke on="f" weight="0.5pt" joinstyle="round"/>
              <v:imagedata o:title=""/>
              <o:lock v:ext="edit" aspectratio="f"/>
              <v:textbox>
                <w:txbxContent>
                  <w:p w14:paraId="3A71309D">
                    <w:pPr>
                      <w:rPr>
                        <w:sz w:val="18"/>
                        <w:szCs w:val="18"/>
                      </w:rPr>
                    </w:pPr>
                    <w:r>
                      <w:rPr>
                        <w:sz w:val="18"/>
                        <w:szCs w:val="18"/>
                      </w:rPr>
                      <w:t>Student-Council Election Tally System</w:t>
                    </w:r>
                  </w:p>
                  <w:p w14:paraId="364B8BDA">
                    <w:pPr>
                      <w:rPr>
                        <w:sz w:val="18"/>
                        <w:szCs w:val="18"/>
                      </w:rPr>
                    </w:pPr>
                  </w:p>
                </w:txbxContent>
              </v:textbox>
            </v:rect>
          </w:pict>
        </mc:Fallback>
      </mc:AlternateContent>
    </w:r>
    <w:r>
      <w:rPr>
        <w:sz w:val="18"/>
        <w:szCs w:val="18"/>
      </w:rPr>
      <mc:AlternateContent>
        <mc:Choice Requires="wps">
          <w:drawing>
            <wp:anchor distT="0" distB="0" distL="113665" distR="113665" simplePos="0" relativeHeight="251659264" behindDoc="0" locked="0" layoutInCell="1" allowOverlap="1">
              <wp:simplePos x="0" y="0"/>
              <wp:positionH relativeFrom="column">
                <wp:posOffset>5436235</wp:posOffset>
              </wp:positionH>
              <wp:positionV relativeFrom="paragraph">
                <wp:posOffset>11430</wp:posOffset>
              </wp:positionV>
              <wp:extent cx="1820545" cy="230505"/>
              <wp:effectExtent l="0" t="0" r="0" b="0"/>
              <wp:wrapNone/>
              <wp:docPr id="7" name="文本框 7"/>
              <wp:cNvGraphicFramePr/>
              <a:graphic xmlns:a="http://schemas.openxmlformats.org/drawingml/2006/main">
                <a:graphicData uri="http://schemas.microsoft.com/office/word/2010/wordprocessingShape">
                  <wps:wsp>
                    <wps:cNvSpPr/>
                    <wps:spPr>
                      <a:xfrm>
                        <a:off x="0" y="0"/>
                        <a:ext cx="1820545" cy="230505"/>
                      </a:xfrm>
                      <a:prstGeom prst="rect">
                        <a:avLst/>
                      </a:prstGeom>
                      <a:solidFill>
                        <a:srgbClr val="FFFFFF"/>
                      </a:solidFill>
                      <a:ln w="6350" cap="flat" cmpd="sng">
                        <a:noFill/>
                        <a:prstDash val="solid"/>
                        <a:round/>
                      </a:ln>
                    </wps:spPr>
                    <wps:txbx>
                      <w:txbxContent>
                        <w:p w14:paraId="58A93A6A">
                          <w:pPr>
                            <w:rPr>
                              <w:sz w:val="18"/>
                              <w:szCs w:val="18"/>
                            </w:rPr>
                          </w:pPr>
                          <w:r>
                            <w:rPr>
                              <w:sz w:val="18"/>
                              <w:szCs w:val="18"/>
                            </w:rPr>
                            <w:t>Signature – Student 2</w:t>
                          </w:r>
                        </w:p>
                      </w:txbxContent>
                    </wps:txbx>
                    <wps:bodyPr vert="horz" wrap="square" lIns="91440" tIns="45720" rIns="91440" bIns="45720" anchor="t" anchorCtr="0">
                      <a:noAutofit/>
                    </wps:bodyPr>
                  </wps:wsp>
                </a:graphicData>
              </a:graphic>
            </wp:anchor>
          </w:drawing>
        </mc:Choice>
        <mc:Fallback>
          <w:pict>
            <v:rect id="文本框 7" o:spid="_x0000_s1026" o:spt="1" style="position:absolute;left:0pt;margin-left:428.05pt;margin-top:0.9pt;height:18.15pt;width:143.35pt;z-index:251659264;mso-width-relative:page;mso-height-relative:page;" fillcolor="#FFFFFF" filled="t" stroked="f" coordsize="21600,21600" o:gfxdata="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kd0h9YAAAAJAQAA&#10;DwAAAAAAAAABACAAAAAiAAAAZHJzL2Rvd25yZXYueG1sUEsBAhQAFAAAAAgAh07iQGFv8yIbAgAA&#10;JAQAAA4AAAAAAAAAAQAgAAAAJQEAAGRycy9lMm9Eb2MueG1sUEsFBgAAAAAGAAYAWQEAALIFAAAA&#10;AA==&#10;">
              <v:fill on="t" focussize="0,0"/>
              <v:stroke on="f" weight="0.5pt" joinstyle="round"/>
              <v:imagedata o:title=""/>
              <o:lock v:ext="edit" aspectratio="f"/>
              <v:textbox>
                <w:txbxContent>
                  <w:p w14:paraId="58A93A6A">
                    <w:pPr>
                      <w:rPr>
                        <w:sz w:val="18"/>
                        <w:szCs w:val="18"/>
                      </w:rPr>
                    </w:pPr>
                    <w:r>
                      <w:rPr>
                        <w:sz w:val="18"/>
                        <w:szCs w:val="18"/>
                      </w:rPr>
                      <w:t>Signature – Student 2</w:t>
                    </w:r>
                  </w:p>
                </w:txbxContent>
              </v:textbox>
            </v:rect>
          </w:pict>
        </mc:Fallback>
      </mc:AlternateContent>
    </w:r>
    <w:r>
      <w:rPr>
        <w:sz w:val="18"/>
        <w:szCs w:val="18"/>
      </w:rPr>
      <mc:AlternateContent>
        <mc:Choice Requires="wps">
          <w:drawing>
            <wp:anchor distT="0" distB="0" distL="113665" distR="113665" simplePos="0" relativeHeight="251659264" behindDoc="0" locked="0" layoutInCell="1" allowOverlap="1">
              <wp:simplePos x="0" y="0"/>
              <wp:positionH relativeFrom="column">
                <wp:posOffset>-302260</wp:posOffset>
              </wp:positionH>
              <wp:positionV relativeFrom="paragraph">
                <wp:posOffset>10795</wp:posOffset>
              </wp:positionV>
              <wp:extent cx="1820545" cy="230505"/>
              <wp:effectExtent l="0" t="0" r="0" b="0"/>
              <wp:wrapNone/>
              <wp:docPr id="10" name="文本框 10"/>
              <wp:cNvGraphicFramePr/>
              <a:graphic xmlns:a="http://schemas.openxmlformats.org/drawingml/2006/main">
                <a:graphicData uri="http://schemas.microsoft.com/office/word/2010/wordprocessingShape">
                  <wps:wsp>
                    <wps:cNvSpPr/>
                    <wps:spPr>
                      <a:xfrm>
                        <a:off x="0" y="0"/>
                        <a:ext cx="1820545" cy="230505"/>
                      </a:xfrm>
                      <a:prstGeom prst="rect">
                        <a:avLst/>
                      </a:prstGeom>
                      <a:solidFill>
                        <a:srgbClr val="FFFFFF"/>
                      </a:solidFill>
                      <a:ln w="6350" cap="flat" cmpd="sng">
                        <a:noFill/>
                        <a:prstDash val="solid"/>
                        <a:round/>
                      </a:ln>
                    </wps:spPr>
                    <wps:txbx>
                      <w:txbxContent>
                        <w:p w14:paraId="0C734EE0">
                          <w:pPr>
                            <w:rPr>
                              <w:sz w:val="18"/>
                              <w:szCs w:val="18"/>
                            </w:rPr>
                          </w:pPr>
                          <w:r>
                            <w:rPr>
                              <w:sz w:val="18"/>
                              <w:szCs w:val="18"/>
                            </w:rPr>
                            <w:t>Signature – Student 1</w:t>
                          </w:r>
                        </w:p>
                      </w:txbxContent>
                    </wps:txbx>
                    <wps:bodyPr vert="horz" wrap="square" lIns="91440" tIns="45720" rIns="91440" bIns="45720" anchor="t" anchorCtr="0">
                      <a:noAutofit/>
                    </wps:bodyPr>
                  </wps:wsp>
                </a:graphicData>
              </a:graphic>
            </wp:anchor>
          </w:drawing>
        </mc:Choice>
        <mc:Fallback>
          <w:pict>
            <v:rect id="文本框 10" o:spid="_x0000_s1026" o:spt="1" style="position:absolute;left:0pt;margin-left:-23.8pt;margin-top:0.85pt;height:18.15pt;width:143.35pt;z-index:251659264;mso-width-relative:page;mso-height-relative:page;" fillcolor="#FFFFFF" filled="t" stroked="f" coordsize="21600,21600" o:gfxdata="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4FMbTNcAAAAIAQAA&#10;DwAAAAAAAAABACAAAAAiAAAAZHJzL2Rvd25yZXYueG1sUEsBAhQAFAAAAAgAh07iQP0OPLUaAgAA&#10;JgQAAA4AAAAAAAAAAQAgAAAAJgEAAGRycy9lMm9Eb2MueG1sUEsFBgAAAAAGAAYAWQEAALIFAAAA&#10;AA==&#10;">
              <v:fill on="t" focussize="0,0"/>
              <v:stroke on="f" weight="0.5pt" joinstyle="round"/>
              <v:imagedata o:title=""/>
              <o:lock v:ext="edit" aspectratio="f"/>
              <v:textbox>
                <w:txbxContent>
                  <w:p w14:paraId="0C734EE0">
                    <w:pPr>
                      <w:rPr>
                        <w:sz w:val="18"/>
                        <w:szCs w:val="18"/>
                      </w:rPr>
                    </w:pPr>
                    <w:r>
                      <w:rPr>
                        <w:sz w:val="18"/>
                        <w:szCs w:val="18"/>
                      </w:rPr>
                      <w:t>Signature – Student 1</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FAA4C">
    <w:pPr>
      <w:pStyle w:val="19"/>
      <w:jc w:val="center"/>
    </w:pPr>
    <w:r>
      <w:drawing>
        <wp:anchor distT="0" distB="0" distL="114300" distR="114300" simplePos="0" relativeHeight="251659264" behindDoc="0" locked="0" layoutInCell="1" allowOverlap="1">
          <wp:simplePos x="0" y="0"/>
          <wp:positionH relativeFrom="column">
            <wp:posOffset>559435</wp:posOffset>
          </wp:positionH>
          <wp:positionV relativeFrom="paragraph">
            <wp:posOffset>-561340</wp:posOffset>
          </wp:positionV>
          <wp:extent cx="5656580" cy="1141730"/>
          <wp:effectExtent l="0" t="0" r="0" b="0"/>
          <wp:wrapTight wrapText="bothSides">
            <wp:wrapPolygon>
              <wp:start x="-19" y="0"/>
              <wp:lineTo x="-19" y="21443"/>
              <wp:lineTo x="21585" y="21443"/>
              <wp:lineTo x="21585" y="0"/>
              <wp:lineTo x="-19"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5656580" cy="1141730"/>
                  </a:xfrm>
                  <a:prstGeom prst="rect">
                    <a:avLst/>
                  </a:prstGeom>
                  <a:noFill/>
                  <a:ln w="12700" cap="flat" cmpd="sng">
                    <a:noFill/>
                    <a:prstDash val="solid"/>
                    <a:round/>
                  </a:ln>
                </pic:spPr>
              </pic:pic>
            </a:graphicData>
          </a:graphic>
        </wp:anchor>
      </w:drawing>
    </w:r>
  </w:p>
  <w:p w14:paraId="6394E24D">
    <w:pPr>
      <w:pStyle w:val="19"/>
      <w:jc w:val="center"/>
    </w:pPr>
  </w:p>
  <w:p w14:paraId="61BA82C1">
    <w:pPr>
      <w:pStyle w:val="19"/>
      <w:jc w:val="center"/>
    </w:pPr>
  </w:p>
  <w:p w14:paraId="4B371DB3">
    <w:pPr>
      <w:pStyle w:val="19"/>
      <w:jc w:val="center"/>
    </w:pPr>
  </w:p>
  <w:p w14:paraId="1C7B31F9">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rawingGridVerticalSpacing w:val="156"/>
  <w:noPunctuationKerning w:val="1"/>
  <w:characterSpacingControl w:val="doNotCompress"/>
  <w:footnotePr>
    <w:footnote w:id="0"/>
    <w:footnote w:id="1"/>
  </w:footnotePr>
  <w:endnotePr>
    <w:endnote w:id="0"/>
    <w:endnote w:id="1"/>
  </w:endnotePr>
  <w:compat>
    <w:spaceForUL/>
    <w:doNotExpandShiftReturn/>
    <w:growAutofit/>
    <w:compatSetting w:name="compatibilityMode" w:uri="http://schemas.microsoft.com/office/word" w:val="14"/>
  </w:compat>
  <w:rsids>
    <w:rsidRoot w:val="008B2369"/>
    <w:rsid w:val="008B2369"/>
    <w:rsid w:val="00AF2A93"/>
    <w:rsid w:val="00D72ED9"/>
    <w:rsid w:val="00EE3421"/>
    <w:rsid w:val="2587029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nhideWhenUsed="0" w:uiPriority="0" w:semiHidden="0" w:name="macro"/>
    <w:lsdException w:uiPriority="99"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nhideWhenUsed="0" w:uiPriority="0" w:semiHidden="0" w:name="List Number 2"/>
    <w:lsdException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MS Mincho" w:cs="Arial"/>
      <w:sz w:val="22"/>
      <w:szCs w:val="22"/>
      <w:lang w:val="en-US" w:eastAsia="en-US" w:bidi="ar-SA"/>
    </w:rPr>
  </w:style>
  <w:style w:type="paragraph" w:styleId="2">
    <w:name w:val="heading 1"/>
    <w:basedOn w:val="1"/>
    <w:next w:val="1"/>
    <w:qFormat/>
    <w:uiPriority w:val="9"/>
    <w:pPr>
      <w:keepNext/>
      <w:keepLines/>
      <w:spacing w:before="480" w:after="0"/>
      <w:outlineLvl w:val="0"/>
    </w:pPr>
    <w:rPr>
      <w:rFonts w:ascii="Calibri" w:hAnsi="Calibri" w:eastAsia="MS Gothic" w:cs="Times New Roman"/>
      <w:b/>
      <w:bCs/>
      <w:color w:val="376092"/>
      <w:sz w:val="28"/>
      <w:szCs w:val="28"/>
    </w:rPr>
  </w:style>
  <w:style w:type="paragraph" w:styleId="3">
    <w:name w:val="heading 2"/>
    <w:basedOn w:val="1"/>
    <w:next w:val="1"/>
    <w:semiHidden/>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4">
    <w:name w:val="heading 3"/>
    <w:basedOn w:val="1"/>
    <w:next w:val="1"/>
    <w:semiHidden/>
    <w:unhideWhenUsed/>
    <w:qFormat/>
    <w:uiPriority w:val="9"/>
    <w:pPr>
      <w:keepNext/>
      <w:keepLines/>
      <w:spacing w:before="200" w:after="0"/>
      <w:outlineLvl w:val="2"/>
    </w:pPr>
    <w:rPr>
      <w:rFonts w:ascii="Calibri" w:hAnsi="Calibri" w:eastAsia="MS Gothic" w:cs="Times New Roman"/>
      <w:b/>
      <w:bCs/>
      <w:color w:val="4F81BD"/>
    </w:rPr>
  </w:style>
  <w:style w:type="paragraph" w:styleId="5">
    <w:name w:val="heading 4"/>
    <w:basedOn w:val="1"/>
    <w:next w:val="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6">
    <w:name w:val="heading 5"/>
    <w:basedOn w:val="1"/>
    <w:next w:val="1"/>
    <w:semiHidden/>
    <w:unhideWhenUsed/>
    <w:qFormat/>
    <w:uiPriority w:val="9"/>
    <w:pPr>
      <w:keepNext/>
      <w:keepLines/>
      <w:spacing w:before="200" w:after="0"/>
      <w:outlineLvl w:val="4"/>
    </w:pPr>
    <w:rPr>
      <w:rFonts w:ascii="Calibri" w:hAnsi="Calibri" w:eastAsia="MS Gothic" w:cs="Times New Roman"/>
      <w:color w:val="254061"/>
    </w:rPr>
  </w:style>
  <w:style w:type="paragraph" w:styleId="7">
    <w:name w:val="heading 6"/>
    <w:basedOn w:val="1"/>
    <w:next w:val="1"/>
    <w:semiHidden/>
    <w:unhideWhenUsed/>
    <w:qFormat/>
    <w:uiPriority w:val="9"/>
    <w:pPr>
      <w:keepNext/>
      <w:keepLines/>
      <w:spacing w:before="200" w:after="0"/>
      <w:outlineLvl w:val="5"/>
    </w:pPr>
    <w:rPr>
      <w:rFonts w:ascii="Calibri" w:hAnsi="Calibri" w:eastAsia="MS Gothic" w:cs="Times New Roman"/>
      <w:i/>
      <w:iCs/>
      <w:color w:val="254061"/>
    </w:rPr>
  </w:style>
  <w:style w:type="paragraph" w:styleId="8">
    <w:name w:val="heading 7"/>
    <w:basedOn w:val="1"/>
    <w:next w:val="1"/>
    <w:uiPriority w:val="0"/>
    <w:pPr>
      <w:keepNext/>
      <w:keepLines/>
      <w:spacing w:before="200" w:after="0"/>
      <w:outlineLvl w:val="6"/>
    </w:pPr>
    <w:rPr>
      <w:rFonts w:ascii="Calibri" w:hAnsi="Calibri" w:eastAsia="MS Gothic" w:cs="Times New Roman"/>
      <w:i/>
      <w:iCs/>
      <w:color w:val="404040"/>
    </w:rPr>
  </w:style>
  <w:style w:type="paragraph" w:styleId="9">
    <w:name w:val="heading 8"/>
    <w:basedOn w:val="1"/>
    <w:next w:val="1"/>
    <w:qFormat/>
    <w:uiPriority w:val="0"/>
    <w:pPr>
      <w:keepNext/>
      <w:keepLines/>
      <w:spacing w:before="200" w:after="0"/>
      <w:outlineLvl w:val="7"/>
    </w:pPr>
    <w:rPr>
      <w:rFonts w:ascii="Calibri" w:hAnsi="Calibri" w:eastAsia="MS Gothic" w:cs="Times New Roman"/>
      <w:color w:val="4F81BD"/>
      <w:sz w:val="20"/>
      <w:szCs w:val="20"/>
    </w:rPr>
  </w:style>
  <w:style w:type="paragraph" w:styleId="10">
    <w:name w:val="heading 9"/>
    <w:basedOn w:val="1"/>
    <w:next w:val="1"/>
    <w:qFormat/>
    <w:uiPriority w:val="0"/>
    <w:pPr>
      <w:keepNext/>
      <w:keepLines/>
      <w:spacing w:before="200" w:after="0"/>
      <w:outlineLvl w:val="8"/>
    </w:pPr>
    <w:rPr>
      <w:rFonts w:ascii="Calibri" w:hAnsi="Calibri" w:eastAsia="MS Gothic" w:cs="Times New Roman"/>
      <w:i/>
      <w:iCs/>
      <w:color w:val="404040"/>
      <w:sz w:val="20"/>
      <w:szCs w:val="20"/>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0"/>
    <w:pPr>
      <w:spacing w:after="120"/>
    </w:pPr>
  </w:style>
  <w:style w:type="paragraph" w:styleId="14">
    <w:name w:val="Body Text 2"/>
    <w:basedOn w:val="1"/>
    <w:qFormat/>
    <w:uiPriority w:val="0"/>
    <w:pPr>
      <w:spacing w:after="120" w:line="480" w:lineRule="auto"/>
    </w:pPr>
  </w:style>
  <w:style w:type="paragraph" w:styleId="15">
    <w:name w:val="Body Text 3"/>
    <w:basedOn w:val="1"/>
    <w:qFormat/>
    <w:uiPriority w:val="0"/>
    <w:pPr>
      <w:spacing w:after="120"/>
    </w:pPr>
    <w:rPr>
      <w:sz w:val="16"/>
      <w:szCs w:val="16"/>
    </w:rPr>
  </w:style>
  <w:style w:type="paragraph" w:styleId="16">
    <w:name w:val="caption"/>
    <w:basedOn w:val="1"/>
    <w:next w:val="1"/>
    <w:qFormat/>
    <w:uiPriority w:val="0"/>
    <w:pPr>
      <w:spacing w:line="240" w:lineRule="auto"/>
    </w:pPr>
    <w:rPr>
      <w:b/>
      <w:bCs/>
      <w:color w:val="4F81BD"/>
      <w:sz w:val="18"/>
      <w:szCs w:val="18"/>
    </w:rPr>
  </w:style>
  <w:style w:type="character" w:styleId="17">
    <w:name w:val="Emphasis"/>
    <w:basedOn w:val="11"/>
    <w:qFormat/>
    <w:uiPriority w:val="0"/>
    <w:rPr>
      <w:i/>
      <w:iCs/>
    </w:rPr>
  </w:style>
  <w:style w:type="paragraph" w:styleId="18">
    <w:name w:val="footer"/>
    <w:basedOn w:val="1"/>
    <w:qFormat/>
    <w:uiPriority w:val="0"/>
    <w:pPr>
      <w:tabs>
        <w:tab w:val="center" w:pos="4680"/>
        <w:tab w:val="right" w:pos="9360"/>
      </w:tabs>
      <w:spacing w:after="0" w:line="240" w:lineRule="auto"/>
    </w:pPr>
  </w:style>
  <w:style w:type="paragraph" w:styleId="19">
    <w:name w:val="header"/>
    <w:basedOn w:val="1"/>
    <w:qFormat/>
    <w:uiPriority w:val="0"/>
    <w:pPr>
      <w:tabs>
        <w:tab w:val="center" w:pos="4680"/>
        <w:tab w:val="right" w:pos="9360"/>
      </w:tabs>
      <w:spacing w:after="0" w:line="240" w:lineRule="auto"/>
    </w:pPr>
  </w:style>
  <w:style w:type="character" w:styleId="20">
    <w:name w:val="Hyperlink"/>
    <w:basedOn w:val="11"/>
    <w:qFormat/>
    <w:uiPriority w:val="0"/>
    <w:rPr>
      <w:color w:val="0000FF"/>
      <w:u w:val="single"/>
    </w:rPr>
  </w:style>
  <w:style w:type="paragraph" w:styleId="21">
    <w:name w:val="List"/>
    <w:basedOn w:val="1"/>
    <w:qFormat/>
    <w:uiPriority w:val="0"/>
    <w:pPr>
      <w:ind w:left="360" w:hanging="360"/>
      <w:contextualSpacing/>
    </w:pPr>
  </w:style>
  <w:style w:type="paragraph" w:styleId="22">
    <w:name w:val="List 2"/>
    <w:basedOn w:val="1"/>
    <w:qFormat/>
    <w:uiPriority w:val="0"/>
    <w:pPr>
      <w:ind w:left="720" w:hanging="360"/>
      <w:contextualSpacing/>
    </w:pPr>
  </w:style>
  <w:style w:type="paragraph" w:styleId="23">
    <w:name w:val="List 3"/>
    <w:basedOn w:val="1"/>
    <w:qFormat/>
    <w:uiPriority w:val="0"/>
    <w:pPr>
      <w:ind w:left="1080" w:hanging="360"/>
      <w:contextualSpacing/>
    </w:pPr>
  </w:style>
  <w:style w:type="paragraph" w:styleId="24">
    <w:name w:val="List Bullet"/>
    <w:basedOn w:val="1"/>
    <w:qFormat/>
    <w:uiPriority w:val="0"/>
    <w:pPr>
      <w:numPr>
        <w:ilvl w:val="0"/>
        <w:numId w:val="1"/>
      </w:numPr>
      <w:contextualSpacing/>
    </w:pPr>
  </w:style>
  <w:style w:type="paragraph" w:styleId="25">
    <w:name w:val="List Bullet 2"/>
    <w:basedOn w:val="1"/>
    <w:qFormat/>
    <w:uiPriority w:val="0"/>
    <w:pPr>
      <w:numPr>
        <w:ilvl w:val="0"/>
        <w:numId w:val="2"/>
      </w:numPr>
      <w:contextualSpacing/>
    </w:pPr>
  </w:style>
  <w:style w:type="paragraph" w:styleId="26">
    <w:name w:val="List Bullet 3"/>
    <w:basedOn w:val="1"/>
    <w:qFormat/>
    <w:uiPriority w:val="0"/>
    <w:pPr>
      <w:numPr>
        <w:ilvl w:val="0"/>
        <w:numId w:val="3"/>
      </w:numPr>
      <w:contextualSpacing/>
    </w:pPr>
  </w:style>
  <w:style w:type="paragraph" w:styleId="27">
    <w:name w:val="List Continue"/>
    <w:basedOn w:val="1"/>
    <w:uiPriority w:val="0"/>
    <w:pPr>
      <w:spacing w:after="120"/>
      <w:ind w:left="360"/>
      <w:contextualSpacing/>
    </w:pPr>
  </w:style>
  <w:style w:type="paragraph" w:styleId="28">
    <w:name w:val="List Continue 2"/>
    <w:basedOn w:val="1"/>
    <w:uiPriority w:val="0"/>
    <w:pPr>
      <w:spacing w:after="120"/>
      <w:ind w:left="720"/>
      <w:contextualSpacing/>
    </w:pPr>
  </w:style>
  <w:style w:type="paragraph" w:styleId="29">
    <w:name w:val="List Continue 3"/>
    <w:basedOn w:val="1"/>
    <w:uiPriority w:val="0"/>
    <w:pPr>
      <w:spacing w:after="120"/>
      <w:ind w:left="1080"/>
      <w:contextualSpacing/>
    </w:pPr>
  </w:style>
  <w:style w:type="paragraph" w:styleId="30">
    <w:name w:val="List Number"/>
    <w:basedOn w:val="1"/>
    <w:uiPriority w:val="0"/>
    <w:pPr>
      <w:numPr>
        <w:ilvl w:val="0"/>
        <w:numId w:val="4"/>
      </w:numPr>
      <w:contextualSpacing/>
    </w:pPr>
  </w:style>
  <w:style w:type="paragraph" w:styleId="31">
    <w:name w:val="List Number 2"/>
    <w:basedOn w:val="1"/>
    <w:uiPriority w:val="0"/>
    <w:pPr>
      <w:numPr>
        <w:ilvl w:val="0"/>
        <w:numId w:val="5"/>
      </w:numPr>
      <w:contextualSpacing/>
    </w:pPr>
  </w:style>
  <w:style w:type="paragraph" w:styleId="32">
    <w:name w:val="List Number 3"/>
    <w:basedOn w:val="1"/>
    <w:uiPriority w:val="0"/>
    <w:pPr>
      <w:numPr>
        <w:ilvl w:val="0"/>
        <w:numId w:val="6"/>
      </w:numPr>
      <w:contextualSpacing/>
    </w:pPr>
  </w:style>
  <w:style w:type="paragraph" w:styleId="33">
    <w:name w:val="macro"/>
    <w:uiPriority w:val="0"/>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Arial"/>
      <w:lang w:val="en-US" w:eastAsia="en-US" w:bidi="ar-SA"/>
    </w:rPr>
  </w:style>
  <w:style w:type="paragraph" w:styleId="34">
    <w:name w:val="Normal (Web)"/>
    <w:uiPriority w:val="0"/>
    <w:pPr>
      <w:spacing w:beforeAutospacing="1" w:afterAutospacing="1"/>
    </w:pPr>
    <w:rPr>
      <w:rFonts w:ascii="Times New Roman" w:hAnsi="Times New Roman" w:eastAsia="SimSun" w:cs="Times New Roman"/>
      <w:sz w:val="24"/>
      <w:szCs w:val="24"/>
      <w:lang w:val="en-US" w:eastAsia="zh-CN" w:bidi="ar-SA"/>
    </w:rPr>
  </w:style>
  <w:style w:type="character" w:styleId="35">
    <w:name w:val="Strong"/>
    <w:basedOn w:val="11"/>
    <w:uiPriority w:val="0"/>
    <w:rPr>
      <w:b/>
      <w:bCs/>
    </w:rPr>
  </w:style>
  <w:style w:type="paragraph" w:styleId="36">
    <w:name w:val="Subtitle"/>
    <w:basedOn w:val="1"/>
    <w:next w:val="1"/>
    <w:qFormat/>
    <w:uiPriority w:val="11"/>
    <w:rPr>
      <w:rFonts w:ascii="Calibri" w:hAnsi="Calibri" w:eastAsia="MS Gothic" w:cs="Times New Roman"/>
      <w:i/>
      <w:iCs/>
      <w:color w:val="4F81BD"/>
      <w:spacing w:val="15"/>
      <w:sz w:val="24"/>
      <w:szCs w:val="24"/>
    </w:rPr>
  </w:style>
  <w:style w:type="paragraph" w:styleId="37">
    <w:name w:val="Title"/>
    <w:basedOn w:val="1"/>
    <w:next w:val="1"/>
    <w:qFormat/>
    <w:uiPriority w:val="10"/>
    <w:pPr>
      <w:pBdr>
        <w:bottom w:val="single" w:color="4F81BD" w:sz="8" w:space="4"/>
      </w:pBdr>
      <w:spacing w:after="300" w:line="240" w:lineRule="auto"/>
      <w:contextualSpacing/>
    </w:pPr>
    <w:rPr>
      <w:rFonts w:ascii="Calibri" w:hAnsi="Calibri" w:eastAsia="MS Gothic" w:cs="Times New Roman"/>
      <w:color w:val="17375E"/>
      <w:spacing w:val="5"/>
      <w:kern w:val="28"/>
      <w:sz w:val="52"/>
      <w:szCs w:val="52"/>
    </w:rPr>
  </w:style>
  <w:style w:type="paragraph" w:customStyle="1" w:styleId="38">
    <w:name w:val="No Spacing1"/>
    <w:uiPriority w:val="0"/>
    <w:rPr>
      <w:rFonts w:ascii="Cambria" w:hAnsi="Cambria" w:eastAsia="MS Mincho" w:cs="Arial"/>
      <w:sz w:val="22"/>
      <w:szCs w:val="22"/>
      <w:lang w:val="en-US" w:eastAsia="en-US" w:bidi="ar-SA"/>
    </w:rPr>
  </w:style>
  <w:style w:type="paragraph" w:customStyle="1" w:styleId="39">
    <w:name w:val="List Paragraph1"/>
    <w:basedOn w:val="1"/>
    <w:uiPriority w:val="0"/>
    <w:pPr>
      <w:ind w:left="720"/>
      <w:contextualSpacing/>
    </w:pPr>
  </w:style>
  <w:style w:type="paragraph" w:customStyle="1" w:styleId="40">
    <w:name w:val="Quote1"/>
    <w:basedOn w:val="1"/>
    <w:next w:val="1"/>
    <w:uiPriority w:val="0"/>
    <w:rPr>
      <w:i/>
      <w:iCs/>
      <w:color w:val="000000"/>
    </w:rPr>
  </w:style>
  <w:style w:type="paragraph" w:customStyle="1" w:styleId="41">
    <w:name w:val="Intense Quote1"/>
    <w:basedOn w:val="1"/>
    <w:next w:val="1"/>
    <w:uiPriority w:val="0"/>
    <w:pPr>
      <w:pBdr>
        <w:bottom w:val="single" w:color="4F81BD" w:sz="4" w:space="4"/>
      </w:pBdr>
      <w:spacing w:before="200" w:after="280"/>
      <w:ind w:left="936" w:right="936"/>
    </w:pPr>
    <w:rPr>
      <w:b/>
      <w:bCs/>
      <w:i/>
      <w:iCs/>
      <w:color w:val="4F81BD"/>
    </w:rPr>
  </w:style>
  <w:style w:type="character" w:customStyle="1" w:styleId="42">
    <w:name w:val="Subtle Emphasis1"/>
    <w:basedOn w:val="11"/>
    <w:uiPriority w:val="0"/>
    <w:rPr>
      <w:i/>
      <w:iCs/>
      <w:color w:val="808080"/>
    </w:rPr>
  </w:style>
  <w:style w:type="character" w:customStyle="1" w:styleId="43">
    <w:name w:val="Intense Emphasis1"/>
    <w:basedOn w:val="11"/>
    <w:uiPriority w:val="0"/>
    <w:rPr>
      <w:b/>
      <w:bCs/>
      <w:i/>
      <w:iCs/>
      <w:color w:val="4F81BD"/>
    </w:rPr>
  </w:style>
  <w:style w:type="character" w:customStyle="1" w:styleId="44">
    <w:name w:val="Subtle Reference1"/>
    <w:basedOn w:val="11"/>
    <w:uiPriority w:val="0"/>
    <w:rPr>
      <w:smallCaps/>
      <w:color w:val="C0504D"/>
      <w:u w:val="single"/>
    </w:rPr>
  </w:style>
  <w:style w:type="character" w:customStyle="1" w:styleId="45">
    <w:name w:val="Intense Reference1"/>
    <w:basedOn w:val="11"/>
    <w:uiPriority w:val="0"/>
    <w:rPr>
      <w:b/>
      <w:bCs/>
      <w:smallCaps/>
      <w:color w:val="C0504D"/>
      <w:spacing w:val="5"/>
      <w:u w:val="single"/>
    </w:rPr>
  </w:style>
  <w:style w:type="character" w:customStyle="1" w:styleId="46">
    <w:name w:val="Book Title1"/>
    <w:basedOn w:val="11"/>
    <w:uiPriority w:val="0"/>
    <w:rPr>
      <w:b/>
      <w:bCs/>
      <w:smallCaps/>
      <w:spacing w:val="5"/>
    </w:rPr>
  </w:style>
  <w:style w:type="paragraph" w:customStyle="1" w:styleId="47">
    <w:name w:val="TOC Heading1"/>
    <w:basedOn w:val="2"/>
    <w:next w:val="1"/>
    <w:uiPriority w:val="0"/>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74</Words>
  <Characters>470</Characters>
  <Lines>3</Lines>
  <Paragraphs>1</Paragraphs>
  <TotalTime>21</TotalTime>
  <ScaleCrop>false</ScaleCrop>
  <LinksUpToDate>false</LinksUpToDate>
  <CharactersWithSpaces>517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2026-09-05T06:57:00Z</dcterms:created>
  <dc:creator>python-docx</dc:creator>
  <dc:description>generated by python-docx</dc:description>
  <cp:lastModifiedBy>A Rajeswari</cp:lastModifiedBy>
  <dcterms:modified xsi:type="dcterms:W3CDTF">2026-10-14T05:41:32Z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eyJoZGlkIjoiZGIwNjM5MjZjMDQ0YmIxMDJhMzQ1NzgyY2M0ZTkzODQiLCJ1c2VySWQiOiI1NDk3NzQ3NzU5NzcifQ==</vt:lpwstr>
  </property>
  <property fmtid="{D5CDD505-2E9C-101B-9397-08002B2CF9AE}" pid="3" name="KSOProductBuildVer">
    <vt:lpwstr>1033-12.1.0.29162</vt:lpwstr>
  </property>
  <property fmtid="{D5CDD505-2E9C-101B-9397-08002B2CF9AE}" pid="4" name="ICV">
    <vt:lpwstr>7981F981DFFB47569FC13AB131C3A70C_13</vt:lpwstr>
  </property>
</Properties>
</file>